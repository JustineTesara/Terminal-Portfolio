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E0904">
      <w:pPr>
        <w:pStyle w:val="3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JUSTINE RIOSA TESARA</w:t>
      </w:r>
    </w:p>
    <w:p w14:paraId="2FA4DB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2300 Malaya st. Balut, Tondo Manila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+63 951 934 6722 | justine.tesara0907@gmail.com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https://www.linkedin.com/in/justine-tesara-a59674318/</w:t>
      </w:r>
    </w:p>
    <w:p w14:paraId="37A701C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t>SUMMARY</w:t>
      </w:r>
    </w:p>
    <w:p w14:paraId="349150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/>
          <w:lang w:val="en-US"/>
        </w:rPr>
        <w:t xml:space="preserve">Self-Motivated </w:t>
      </w:r>
      <w:r>
        <w:rPr>
          <w:rFonts w:hint="default" w:ascii="Tahoma" w:hAnsi="Tahoma"/>
        </w:rPr>
        <w:t>and tech-savvy IT graduate from Bicol University Polangui with a strong foundation in web development. Skilled in front-end and back-end programming, UI/UX design, and troubleshooting. Although my internship at Sutherland was in IT support, it allowed me to gain valuable experience working with diverse teams and improving my problem-solving skills. I am continuously learning and eager to grow as a web developer, applying my knowledge and teamwork skills to contribute effectively in a professional setting.</w:t>
      </w:r>
    </w:p>
    <w:p w14:paraId="6FB0099A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EDUCATION</w:t>
      </w:r>
    </w:p>
    <w:p w14:paraId="5B36AC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b/>
        </w:rPr>
        <w:t>Bachelor of Science in Information Technology</w:t>
      </w:r>
      <w:r>
        <w:rPr>
          <w:rFonts w:hint="default" w:ascii="Tahoma" w:hAnsi="Tahoma" w:cs="Tahoma"/>
          <w:b/>
        </w:rPr>
        <w:br w:type="textWrapping"/>
      </w:r>
      <w:r>
        <w:rPr>
          <w:rFonts w:hint="default" w:ascii="Tahoma" w:hAnsi="Tahoma" w:cs="Tahoma"/>
        </w:rPr>
        <w:t>Bicol University Polangui (2021 – 2025)</w:t>
      </w:r>
    </w:p>
    <w:p w14:paraId="4B040A5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SKILLS</w:t>
      </w:r>
    </w:p>
    <w:p w14:paraId="775E390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eastAsia="Poppins" w:cs="Tahoma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UI/UX design basics</w:t>
      </w:r>
    </w:p>
    <w:p w14:paraId="45B0735A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eastAsia="Poppins" w:cs="Tahoma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Version Control (Git and GitHub)</w:t>
      </w:r>
    </w:p>
    <w:p w14:paraId="670B2D6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eastAsia="Poppins" w:cs="Tahoma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Troubleshooting</w:t>
      </w:r>
    </w:p>
    <w:p w14:paraId="711F7AED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Responsive Design</w:t>
      </w:r>
    </w:p>
    <w:p w14:paraId="4AD848F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eastAsia="Poppins" w:cs="Tahoma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Programming (Python, Java, JavaScript)</w:t>
      </w:r>
    </w:p>
    <w:p w14:paraId="6BA2D67D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eastAsia="Poppins" w:cs="Tahoma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Server side language (NodeJS/ExpressJS)</w:t>
      </w:r>
      <w:bookmarkStart w:id="0" w:name="_GoBack"/>
      <w:bookmarkEnd w:id="0"/>
    </w:p>
    <w:p w14:paraId="401765A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Web Development</w:t>
      </w:r>
    </w:p>
    <w:p w14:paraId="2F3E90F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Problem Solving</w:t>
      </w:r>
    </w:p>
    <w:p w14:paraId="4086776D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Team Work</w:t>
      </w:r>
    </w:p>
    <w:p w14:paraId="65979825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Microsoft Office</w:t>
      </w:r>
    </w:p>
    <w:p w14:paraId="0AA897F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INTERNSHIP / OJT EXPERIENCE</w:t>
      </w:r>
    </w:p>
    <w:p w14:paraId="4DDFEA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b/>
        </w:rPr>
        <w:t>IT Intern</w:t>
      </w:r>
      <w:r>
        <w:rPr>
          <w:rFonts w:hint="default" w:ascii="Tahoma" w:hAnsi="Tahoma" w:cs="Tahoma"/>
          <w:b/>
        </w:rPr>
        <w:br w:type="textWrapping"/>
      </w:r>
      <w:r>
        <w:rPr>
          <w:rFonts w:hint="default" w:ascii="Tahoma" w:hAnsi="Tahoma" w:cs="Tahoma"/>
        </w:rPr>
        <w:t>Sutherland, Pili (February – May 2025)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  <w:b/>
        </w:rPr>
        <w:t>Tasks:</w:t>
      </w:r>
    </w:p>
    <w:p w14:paraId="24E4405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Reimaging Computers</w:t>
      </w:r>
    </w:p>
    <w:p w14:paraId="5B49DB8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 xml:space="preserve">Assembly and Disassembly PC </w:t>
      </w:r>
    </w:p>
    <w:p w14:paraId="0911D90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sz w:val="22"/>
          <w:szCs w:val="22"/>
        </w:rPr>
        <w:t>Software Installation &amp; Maintenance</w:t>
      </w:r>
    </w:p>
    <w:p w14:paraId="3F1E9E5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Troubleshooting</w:t>
      </w:r>
      <w:r>
        <w:rPr>
          <w:rFonts w:hint="default" w:ascii="Tahoma" w:hAnsi="Tahoma" w:cs="Tahoma"/>
          <w:lang w:val="en-US"/>
        </w:rPr>
        <w:t xml:space="preserve"> </w:t>
      </w:r>
    </w:p>
    <w:p w14:paraId="666CFA3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Netscouting</w:t>
      </w:r>
      <w:r>
        <w:rPr>
          <w:rFonts w:hint="default" w:ascii="Tahoma" w:hAnsi="Tahoma" w:cs="Tahoma"/>
          <w:lang w:val="en-US"/>
        </w:rPr>
        <w:t xml:space="preserve"> (listing the port details)</w:t>
      </w:r>
    </w:p>
    <w:p w14:paraId="0CF2DC9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Relocation Computers</w:t>
      </w:r>
    </w:p>
    <w:p w14:paraId="081FA0C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Encrypting</w:t>
      </w:r>
    </w:p>
    <w:p w14:paraId="351DAB1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Setting up computers</w:t>
      </w:r>
    </w:p>
    <w:p w14:paraId="1C88C9D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Assisting agents with Work From Home setups</w:t>
      </w:r>
    </w:p>
    <w:p w14:paraId="3D5CEBC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Organizing Peripherals</w:t>
      </w:r>
    </w:p>
    <w:p w14:paraId="60D83D3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CERTIFICATIONS &amp; ACHIEVEMENTS</w:t>
      </w:r>
    </w:p>
    <w:p w14:paraId="771D2C5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Cum Laude</w:t>
      </w:r>
    </w:p>
    <w:p w14:paraId="71A7CF9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Intro to Game Development and Career Opportunities - DICT Region V Webinar</w:t>
      </w:r>
    </w:p>
    <w:p w14:paraId="688E5DA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Certification of Recognition - Sutherland, Pili</w:t>
      </w:r>
    </w:p>
    <w:p w14:paraId="201B7B0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Python(Basic) Certification of Accomplishment - HackerRank</w:t>
      </w:r>
    </w:p>
    <w:p w14:paraId="54C5F75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Pythn Essentials 1 Completion - Cisco</w:t>
      </w:r>
    </w:p>
    <w:p w14:paraId="0DFE4242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t>My Portfolio</w:t>
      </w:r>
    </w:p>
    <w:p w14:paraId="79E764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drawing>
          <wp:inline distT="0" distB="0" distL="114300" distR="114300">
            <wp:extent cx="1111250" cy="1111250"/>
            <wp:effectExtent l="0" t="0" r="1270" b="1270"/>
            <wp:docPr id="1" name="Picture 1" descr="resume_qr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esume_qrcod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DA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t xml:space="preserve">Link: </w:t>
      </w:r>
      <w:r>
        <w:rPr>
          <w:rFonts w:hint="default" w:ascii="Tahoma" w:hAnsi="Tahoma"/>
          <w:lang w:val="en-US"/>
        </w:rPr>
        <w:t>https://justinetesara.github.io/My-Portfolio-Website/</w:t>
      </w:r>
    </w:p>
    <w:p w14:paraId="0B77894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/>
          <w:lang w:val="en-US"/>
        </w:rPr>
      </w:pPr>
      <w:r>
        <w:rPr>
          <w:rFonts w:hint="default" w:ascii="Tahoma" w:hAnsi="Tahoma" w:cs="Tahoma"/>
        </w:rPr>
        <w:t>CHARACTER REFERENCES</w:t>
      </w:r>
    </w:p>
    <w:p w14:paraId="1A04D3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b w:val="0"/>
          <w:bCs w:val="0"/>
          <w:lang w:val="en-US"/>
        </w:rPr>
      </w:pPr>
      <w:r>
        <w:rPr>
          <w:rFonts w:hint="default" w:ascii="Tahoma" w:hAnsi="Tahoma"/>
          <w:b w:val="0"/>
          <w:bCs w:val="0"/>
          <w:lang w:val="en-US"/>
        </w:rPr>
        <w:t>References available upon request.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E7B9C78"/>
    <w:multiLevelType w:val="singleLevel"/>
    <w:tmpl w:val="4E7B9C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F361F"/>
    <w:rsid w:val="01E150A5"/>
    <w:rsid w:val="03127926"/>
    <w:rsid w:val="03C63FC1"/>
    <w:rsid w:val="048F148B"/>
    <w:rsid w:val="073A7835"/>
    <w:rsid w:val="07C43491"/>
    <w:rsid w:val="08341B8F"/>
    <w:rsid w:val="08B44BC6"/>
    <w:rsid w:val="0C545549"/>
    <w:rsid w:val="0C5806CC"/>
    <w:rsid w:val="0E685BBC"/>
    <w:rsid w:val="0E837D5C"/>
    <w:rsid w:val="10992CCA"/>
    <w:rsid w:val="1174639D"/>
    <w:rsid w:val="13901420"/>
    <w:rsid w:val="14020E5D"/>
    <w:rsid w:val="153B6B1D"/>
    <w:rsid w:val="174D36C8"/>
    <w:rsid w:val="17B523A5"/>
    <w:rsid w:val="186B2A20"/>
    <w:rsid w:val="198407AC"/>
    <w:rsid w:val="1B2A0B13"/>
    <w:rsid w:val="1C24627D"/>
    <w:rsid w:val="1C552941"/>
    <w:rsid w:val="1EA44B74"/>
    <w:rsid w:val="21437E5E"/>
    <w:rsid w:val="2278210B"/>
    <w:rsid w:val="23610883"/>
    <w:rsid w:val="27B47634"/>
    <w:rsid w:val="280C74C5"/>
    <w:rsid w:val="28E14F1E"/>
    <w:rsid w:val="29D62B51"/>
    <w:rsid w:val="2C1D763E"/>
    <w:rsid w:val="2D0446E9"/>
    <w:rsid w:val="2DB2605E"/>
    <w:rsid w:val="38BA574D"/>
    <w:rsid w:val="38D345A9"/>
    <w:rsid w:val="3AA0503A"/>
    <w:rsid w:val="3C73403C"/>
    <w:rsid w:val="40A06315"/>
    <w:rsid w:val="412B6EB7"/>
    <w:rsid w:val="41A14262"/>
    <w:rsid w:val="43690D26"/>
    <w:rsid w:val="465C7DFF"/>
    <w:rsid w:val="46F75A5D"/>
    <w:rsid w:val="47212757"/>
    <w:rsid w:val="472F329B"/>
    <w:rsid w:val="498460AE"/>
    <w:rsid w:val="4B994E72"/>
    <w:rsid w:val="4F027C32"/>
    <w:rsid w:val="4F0C048A"/>
    <w:rsid w:val="51F96E5D"/>
    <w:rsid w:val="52622C38"/>
    <w:rsid w:val="53DF6122"/>
    <w:rsid w:val="54021F1F"/>
    <w:rsid w:val="549326CE"/>
    <w:rsid w:val="5601740A"/>
    <w:rsid w:val="56853716"/>
    <w:rsid w:val="57F57CDB"/>
    <w:rsid w:val="587C454F"/>
    <w:rsid w:val="5B01445B"/>
    <w:rsid w:val="5DEE3BA9"/>
    <w:rsid w:val="614B10B9"/>
    <w:rsid w:val="6312561C"/>
    <w:rsid w:val="63A84648"/>
    <w:rsid w:val="640337A4"/>
    <w:rsid w:val="64A977B5"/>
    <w:rsid w:val="64C53862"/>
    <w:rsid w:val="667163E1"/>
    <w:rsid w:val="672A3F5C"/>
    <w:rsid w:val="67E9310A"/>
    <w:rsid w:val="67F57D48"/>
    <w:rsid w:val="6B3F4AAE"/>
    <w:rsid w:val="6B652C83"/>
    <w:rsid w:val="6BE31711"/>
    <w:rsid w:val="6C3064EF"/>
    <w:rsid w:val="6C903C23"/>
    <w:rsid w:val="6C947C13"/>
    <w:rsid w:val="6E380D0C"/>
    <w:rsid w:val="6E54240F"/>
    <w:rsid w:val="6E9E40AE"/>
    <w:rsid w:val="737B5F85"/>
    <w:rsid w:val="73BE4153"/>
    <w:rsid w:val="754E41BE"/>
    <w:rsid w:val="758672DF"/>
    <w:rsid w:val="769D2F8A"/>
    <w:rsid w:val="77176686"/>
    <w:rsid w:val="779A56C5"/>
    <w:rsid w:val="78F0334F"/>
    <w:rsid w:val="79F54A3E"/>
    <w:rsid w:val="7B2D1C4E"/>
    <w:rsid w:val="7BC4009E"/>
    <w:rsid w:val="7E6C128B"/>
    <w:rsid w:val="7EC60FC5"/>
    <w:rsid w:val="7FE4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Justine Tesara</cp:lastModifiedBy>
  <dcterms:modified xsi:type="dcterms:W3CDTF">2025-09-17T22:24:22Z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164B0052D4F447DF8340FF434B0E21EC_12</vt:lpwstr>
  </property>
</Properties>
</file>